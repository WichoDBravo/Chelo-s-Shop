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FD3651E">
      <w:pPr>
        <w:rPr>
          <w:rFonts w:hint="default" w:ascii="Times New Roman" w:hAnsi="Times New Roman" w:cs="Times New Roman"/>
          <w:sz w:val="32"/>
          <w:szCs w:val="32"/>
        </w:rPr>
      </w:pPr>
    </w:p>
    <w:p w14:paraId="1EA6B6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s-VE"/>
        </w:rPr>
        <w:t>Justificaciones.</w:t>
      </w:r>
      <w:r>
        <w:rPr>
          <w:rFonts w:hint="default" w:ascii="Times New Roman" w:hAnsi="Times New Roman" w:cs="Times New Roman"/>
          <w:sz w:val="32"/>
          <w:szCs w:val="32"/>
          <w:lang w:val="es-VE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s-VE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s-VE"/>
        </w:rPr>
        <w:t>1ra.</w:t>
      </w:r>
      <w:r>
        <w:rPr>
          <w:rFonts w:hint="default" w:ascii="Times New Roman" w:hAnsi="Times New Roman" w:cs="Times New Roman"/>
          <w:sz w:val="32"/>
          <w:szCs w:val="32"/>
          <w:lang w:val="es-VE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s-VE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Reseña de la Página Web "Chelo's Shop"</w:t>
      </w:r>
    </w:p>
    <w:p w14:paraId="518E1049">
      <w:pPr>
        <w:pStyle w:val="9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r>
        <w:rPr>
          <w:rFonts w:hint="default" w:ascii="Times New Roman" w:hAnsi="Times New Roman" w:cs="Times New Roman"/>
          <w:sz w:val="32"/>
          <w:szCs w:val="32"/>
        </w:rPr>
        <w:t>Chelo's Shop es una plataforma web desarrollada con el objetivo de brindar una herramienta moderna para la gestión de inventario y la administración de pedidos en una tienda comercial. El proyecto surge de la necesidad de incorporar soluciones tecnológicas que permitan mejorar la organización de los productos y ofrecer una atención más eficiente a los clientes.</w:t>
      </w:r>
    </w:p>
    <w:p w14:paraId="6E2BB05A">
      <w:pPr>
        <w:pStyle w:val="9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La página integra diversas funciones que facilitan el control y seguimiento del inventario, permitiendo mantener la información actualizada sobre los productos disponibles, sus precios y existencias. De igual manera, proporciona un espacio donde los clientes pueden consultar el catálogo de productos y realizar pedidos de forma rápida y sencilla.</w:t>
      </w:r>
    </w:p>
    <w:p w14:paraId="095D4822">
      <w:pPr>
        <w:pStyle w:val="9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Uno de los principales beneficios de Chelo's Shop es que fortalece la comunicación entre la tienda y sus clientes, ya que permite acceder a información relevante sin necesidad de acudir físicamente al establecimiento. Esto contribuye a una experiencia de compra más cómoda, práctica y transparente.</w:t>
      </w:r>
    </w:p>
    <w:p w14:paraId="21F173E0">
      <w:pPr>
        <w:pStyle w:val="9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En términos generales, Chelo's Shop representa una iniciativa orientada a la transformación digital de los pequeños comercios, ofreciendo una solución que combina la gestión eficiente del inventario con un sistema de pedidos accesible para los usuarios. Gracias a sus múltiples funcionalidades, la plataforma contribuye al crecimiento y modernización de la actividad comercial de la tienda.</w:t>
      </w:r>
    </w:p>
    <w:bookmarkEnd w:id="0"/>
    <w:p w14:paraId="35DA9B93">
      <w:pPr>
        <w:pStyle w:val="9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78BA253F">
      <w:pPr>
        <w:pStyle w:val="9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1DCCBE51">
      <w:pPr>
        <w:pStyle w:val="9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s-VE"/>
        </w:rPr>
      </w:pPr>
      <w:r>
        <w:rPr>
          <w:rFonts w:hint="default" w:ascii="Times New Roman" w:hAnsi="Times New Roman" w:cs="Times New Roman"/>
          <w:sz w:val="32"/>
          <w:szCs w:val="32"/>
          <w:lang w:val="es-VE"/>
        </w:rPr>
        <w:t>2da.</w:t>
      </w:r>
    </w:p>
    <w:p w14:paraId="4895E374">
      <w:pPr>
        <w:pStyle w:val="94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32"/>
          <w:szCs w:val="32"/>
          <w:lang w:val="es-VE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Chelo's es una plataforma diseñada para hacer tu experiencia de compra más rápida, clara y cómoda. Aquí puedes consultar el catálogo completo de productos, ver los precios actualizados y conocer el stock disponible en tiempo real. ¿Necesitas algo? Solo regístrate, agrega productos a tu carrito y realiza tu pedido en pocos pasos. Simplificamos la gestión de la tienda para que tú disfrutes de un servicio más ágil y confiable.</w:t>
      </w:r>
    </w:p>
    <w:p w14:paraId="74F48367">
      <w:pPr>
        <w:rPr>
          <w:rFonts w:hint="default" w:ascii="Times New Roman" w:hAnsi="Times New Roman" w:cs="Times New Roman"/>
          <w:sz w:val="32"/>
          <w:szCs w:val="32"/>
          <w:lang w:val="es-V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7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74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8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93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92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9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0"/>
  </w:num>
  <w:num w:numId="7">
    <w:abstractNumId w:val="4"/>
  </w:num>
  <w:num w:numId="8">
    <w:abstractNumId w:val="9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9219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1"/>
    <w:rsid w:val="00170095"/>
    <w:rsid w:val="00170E4F"/>
    <w:rsid w:val="001743F4"/>
    <w:rsid w:val="00182007"/>
    <w:rsid w:val="00187C33"/>
    <w:rsid w:val="001936B7"/>
    <w:rsid w:val="00196AB1"/>
    <w:rsid w:val="00201333"/>
    <w:rsid w:val="00210FA7"/>
    <w:rsid w:val="00216417"/>
    <w:rsid w:val="0026631D"/>
    <w:rsid w:val="002C2F53"/>
    <w:rsid w:val="0030637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5B50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28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1F0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613C"/>
    <w:rsid w:val="00AA2C77"/>
    <w:rsid w:val="00AC3FB9"/>
    <w:rsid w:val="00AC702A"/>
    <w:rsid w:val="00AD226F"/>
    <w:rsid w:val="00B021DA"/>
    <w:rsid w:val="00B13A52"/>
    <w:rsid w:val="00B24CF4"/>
    <w:rsid w:val="00B26993"/>
    <w:rsid w:val="00B4570C"/>
    <w:rsid w:val="00B5208C"/>
    <w:rsid w:val="00B635F2"/>
    <w:rsid w:val="00B74876"/>
    <w:rsid w:val="00BA1CC3"/>
    <w:rsid w:val="00BB7C2B"/>
    <w:rsid w:val="00BC1664"/>
    <w:rsid w:val="00BC2546"/>
    <w:rsid w:val="00BC43A4"/>
    <w:rsid w:val="00BD0E0C"/>
    <w:rsid w:val="00C05085"/>
    <w:rsid w:val="00C1593D"/>
    <w:rsid w:val="00C425C3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15F3"/>
    <w:rsid w:val="00D65F07"/>
    <w:rsid w:val="00D92BB7"/>
    <w:rsid w:val="00DC76D2"/>
    <w:rsid w:val="00DD30ED"/>
    <w:rsid w:val="00E64C21"/>
    <w:rsid w:val="00EC24C6"/>
    <w:rsid w:val="00EE6894"/>
    <w:rsid w:val="00EF2933"/>
    <w:rsid w:val="00F05146"/>
    <w:rsid w:val="00F1115D"/>
    <w:rsid w:val="00F3513C"/>
    <w:rsid w:val="00F465C5"/>
    <w:rsid w:val="00F5180D"/>
    <w:rsid w:val="00F51B21"/>
    <w:rsid w:val="00F51D87"/>
    <w:rsid w:val="00F64977"/>
    <w:rsid w:val="00F8455C"/>
    <w:rsid w:val="00FE579E"/>
    <w:rsid w:val="3639219A"/>
    <w:rsid w:val="545B12CA"/>
    <w:rsid w:val="675C6589"/>
    <w:rsid w:val="7425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40" w:after="60" w:line="360" w:lineRule="auto"/>
      <w:jc w:val="both"/>
      <w:outlineLvl w:val="1"/>
    </w:pPr>
    <w:rPr>
      <w:rFonts w:ascii="Times New Roman" w:hAnsi="Times New Roman" w:cs="Arial"/>
      <w:bCs/>
      <w:iCs/>
      <w:sz w:val="24"/>
      <w:szCs w:val="28"/>
      <w:lang w:val="es-ES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es-ES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es-ES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6"/>
    </w:pPr>
    <w:rPr>
      <w:kern w:val="0"/>
      <w:sz w:val="24"/>
      <w:szCs w:val="24"/>
      <w:lang w:val="es-ES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  <w:lang w:val="es-ES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val="es-ES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Variable"/>
    <w:basedOn w:val="11"/>
    <w:qFormat/>
    <w:uiPriority w:val="0"/>
    <w:rPr>
      <w:i/>
      <w:iCs/>
    </w:rPr>
  </w:style>
  <w:style w:type="character" w:styleId="14">
    <w:name w:val="HTML Acronym"/>
    <w:basedOn w:val="11"/>
    <w:qFormat/>
    <w:uiPriority w:val="0"/>
  </w:style>
  <w:style w:type="character" w:styleId="15">
    <w:name w:val="endnote reference"/>
    <w:basedOn w:val="11"/>
    <w:qFormat/>
    <w:uiPriority w:val="0"/>
    <w:rPr>
      <w:vertAlign w:val="superscript"/>
    </w:rPr>
  </w:style>
  <w:style w:type="character" w:styleId="16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7">
    <w:name w:val="line number"/>
    <w:basedOn w:val="11"/>
    <w:qFormat/>
    <w:uiPriority w:val="0"/>
  </w:style>
  <w:style w:type="character" w:styleId="18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19">
    <w:name w:val="annotation reference"/>
    <w:basedOn w:val="11"/>
    <w:uiPriority w:val="0"/>
    <w:rPr>
      <w:sz w:val="21"/>
      <w:szCs w:val="21"/>
    </w:rPr>
  </w:style>
  <w:style w:type="character" w:styleId="20">
    <w:name w:val="HTML Sample"/>
    <w:basedOn w:val="11"/>
    <w:uiPriority w:val="0"/>
    <w:rPr>
      <w:rFonts w:ascii="Courier New" w:hAnsi="Courier New" w:cs="Courier New"/>
    </w:rPr>
  </w:style>
  <w:style w:type="character" w:styleId="21">
    <w:name w:val="footnote reference"/>
    <w:basedOn w:val="11"/>
    <w:qFormat/>
    <w:uiPriority w:val="0"/>
    <w:rPr>
      <w:vertAlign w:val="superscript"/>
    </w:rPr>
  </w:style>
  <w:style w:type="character" w:styleId="22">
    <w:name w:val="HTML Cite"/>
    <w:basedOn w:val="11"/>
    <w:qFormat/>
    <w:uiPriority w:val="0"/>
    <w:rPr>
      <w:i/>
      <w:iCs/>
    </w:rPr>
  </w:style>
  <w:style w:type="character" w:styleId="23">
    <w:name w:val="HTML Definition"/>
    <w:basedOn w:val="11"/>
    <w:uiPriority w:val="0"/>
    <w:rPr>
      <w:i/>
      <w:iCs/>
    </w:rPr>
  </w:style>
  <w:style w:type="character" w:styleId="24">
    <w:name w:val="Emphasis"/>
    <w:basedOn w:val="11"/>
    <w:qFormat/>
    <w:uiPriority w:val="0"/>
    <w:rPr>
      <w:i/>
      <w:iCs/>
    </w:rPr>
  </w:style>
  <w:style w:type="character" w:styleId="25">
    <w:name w:val="Hyperlink"/>
    <w:basedOn w:val="11"/>
    <w:uiPriority w:val="0"/>
    <w:rPr>
      <w:color w:val="0000FF"/>
      <w:u w:val="single"/>
    </w:rPr>
  </w:style>
  <w:style w:type="character" w:styleId="26">
    <w:name w:val="FollowedHyperlink"/>
    <w:basedOn w:val="11"/>
    <w:uiPriority w:val="0"/>
    <w:rPr>
      <w:color w:val="800080"/>
      <w:u w:val="single"/>
    </w:rPr>
  </w:style>
  <w:style w:type="character" w:styleId="27">
    <w:name w:val="page number"/>
    <w:basedOn w:val="11"/>
    <w:uiPriority w:val="0"/>
  </w:style>
  <w:style w:type="character" w:styleId="28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1"/>
    <w:qFormat/>
    <w:uiPriority w:val="0"/>
    <w:rPr>
      <w:b/>
      <w:bCs/>
    </w:rPr>
  </w:style>
  <w:style w:type="paragraph" w:styleId="30">
    <w:name w:val="List Continue 2"/>
    <w:basedOn w:val="1"/>
    <w:qFormat/>
    <w:uiPriority w:val="0"/>
    <w:pPr>
      <w:spacing w:after="120"/>
      <w:ind w:left="720"/>
    </w:pPr>
  </w:style>
  <w:style w:type="paragraph" w:styleId="31">
    <w:name w:val="index 1"/>
    <w:basedOn w:val="1"/>
    <w:next w:val="1"/>
    <w:qFormat/>
    <w:uiPriority w:val="0"/>
  </w:style>
  <w:style w:type="paragraph" w:styleId="32">
    <w:name w:val="toc 3"/>
    <w:basedOn w:val="1"/>
    <w:next w:val="1"/>
    <w:qFormat/>
    <w:uiPriority w:val="0"/>
    <w:pPr>
      <w:ind w:left="840" w:leftChars="400"/>
    </w:pPr>
  </w:style>
  <w:style w:type="paragraph" w:styleId="33">
    <w:name w:val="index 7"/>
    <w:basedOn w:val="1"/>
    <w:next w:val="1"/>
    <w:uiPriority w:val="0"/>
    <w:pPr>
      <w:ind w:left="1200" w:leftChars="1200"/>
    </w:pPr>
  </w:style>
  <w:style w:type="paragraph" w:styleId="34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35">
    <w:name w:val="toc 9"/>
    <w:basedOn w:val="1"/>
    <w:next w:val="1"/>
    <w:uiPriority w:val="0"/>
    <w:pPr>
      <w:ind w:left="3360" w:leftChars="1600"/>
    </w:pPr>
  </w:style>
  <w:style w:type="paragraph" w:styleId="36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37">
    <w:name w:val="toc 7"/>
    <w:basedOn w:val="1"/>
    <w:next w:val="1"/>
    <w:uiPriority w:val="0"/>
    <w:pPr>
      <w:ind w:left="2520" w:leftChars="1200"/>
    </w:pPr>
  </w:style>
  <w:style w:type="paragraph" w:styleId="38">
    <w:name w:val="toc 1"/>
    <w:basedOn w:val="1"/>
    <w:next w:val="1"/>
    <w:uiPriority w:val="0"/>
  </w:style>
  <w:style w:type="paragraph" w:styleId="39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40">
    <w:name w:val="index 4"/>
    <w:basedOn w:val="1"/>
    <w:next w:val="1"/>
    <w:uiPriority w:val="0"/>
    <w:pPr>
      <w:ind w:left="600" w:leftChars="600"/>
    </w:pPr>
  </w:style>
  <w:style w:type="paragraph" w:styleId="41">
    <w:name w:val="Document Map"/>
    <w:basedOn w:val="1"/>
    <w:uiPriority w:val="0"/>
    <w:pPr>
      <w:shd w:val="clear" w:color="auto" w:fill="000080"/>
    </w:pPr>
  </w:style>
  <w:style w:type="paragraph" w:styleId="42">
    <w:name w:val="toc 8"/>
    <w:basedOn w:val="1"/>
    <w:next w:val="1"/>
    <w:uiPriority w:val="0"/>
    <w:pPr>
      <w:ind w:left="2940" w:leftChars="1400"/>
    </w:pPr>
  </w:style>
  <w:style w:type="paragraph" w:styleId="43">
    <w:name w:val="toc 2"/>
    <w:basedOn w:val="1"/>
    <w:next w:val="1"/>
    <w:uiPriority w:val="0"/>
    <w:pPr>
      <w:ind w:left="420" w:leftChars="200"/>
    </w:pPr>
  </w:style>
  <w:style w:type="paragraph" w:styleId="44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45">
    <w:name w:val="index 3"/>
    <w:basedOn w:val="1"/>
    <w:next w:val="1"/>
    <w:uiPriority w:val="0"/>
    <w:pPr>
      <w:ind w:left="400" w:leftChars="400"/>
    </w:pPr>
  </w:style>
  <w:style w:type="paragraph" w:styleId="46">
    <w:name w:val="endnote text"/>
    <w:basedOn w:val="1"/>
    <w:uiPriority w:val="0"/>
    <w:pPr>
      <w:snapToGrid w:val="0"/>
      <w:jc w:val="left"/>
    </w:pPr>
  </w:style>
  <w:style w:type="paragraph" w:styleId="47">
    <w:name w:val="List Continue 3"/>
    <w:basedOn w:val="1"/>
    <w:uiPriority w:val="0"/>
    <w:pPr>
      <w:spacing w:after="120"/>
      <w:ind w:left="1080"/>
    </w:pPr>
  </w:style>
  <w:style w:type="paragraph" w:styleId="48">
    <w:name w:val="index 8"/>
    <w:basedOn w:val="1"/>
    <w:next w:val="1"/>
    <w:uiPriority w:val="0"/>
    <w:pPr>
      <w:ind w:left="1400" w:leftChars="1400"/>
    </w:pPr>
  </w:style>
  <w:style w:type="paragraph" w:styleId="49">
    <w:name w:val="index 5"/>
    <w:basedOn w:val="1"/>
    <w:next w:val="1"/>
    <w:uiPriority w:val="0"/>
    <w:pPr>
      <w:ind w:left="800" w:leftChars="800"/>
    </w:pPr>
  </w:style>
  <w:style w:type="paragraph" w:styleId="50">
    <w:name w:val="index 2"/>
    <w:basedOn w:val="1"/>
    <w:next w:val="1"/>
    <w:uiPriority w:val="0"/>
    <w:pPr>
      <w:ind w:left="200" w:leftChars="200"/>
    </w:pPr>
  </w:style>
  <w:style w:type="paragraph" w:styleId="51">
    <w:name w:val="annotation subject"/>
    <w:basedOn w:val="52"/>
    <w:next w:val="52"/>
    <w:uiPriority w:val="0"/>
    <w:rPr>
      <w:b/>
      <w:bCs/>
    </w:rPr>
  </w:style>
  <w:style w:type="paragraph" w:styleId="52">
    <w:name w:val="annotation text"/>
    <w:basedOn w:val="1"/>
    <w:uiPriority w:val="0"/>
    <w:pPr>
      <w:jc w:val="left"/>
    </w:pPr>
  </w:style>
  <w:style w:type="paragraph" w:styleId="53">
    <w:name w:val="Balloon Text"/>
    <w:basedOn w:val="1"/>
    <w:uiPriority w:val="0"/>
    <w:rPr>
      <w:sz w:val="16"/>
      <w:szCs w:val="16"/>
    </w:rPr>
  </w:style>
  <w:style w:type="paragraph" w:styleId="54">
    <w:name w:val="Closing"/>
    <w:basedOn w:val="1"/>
    <w:uiPriority w:val="0"/>
    <w:pPr>
      <w:ind w:left="4320"/>
    </w:pPr>
  </w:style>
  <w:style w:type="paragraph" w:styleId="55">
    <w:name w:val="toc 6"/>
    <w:basedOn w:val="1"/>
    <w:next w:val="1"/>
    <w:uiPriority w:val="0"/>
    <w:pPr>
      <w:ind w:left="2100" w:leftChars="1000"/>
    </w:pPr>
  </w:style>
  <w:style w:type="paragraph" w:styleId="56">
    <w:name w:val="toc 5"/>
    <w:basedOn w:val="1"/>
    <w:next w:val="1"/>
    <w:uiPriority w:val="0"/>
    <w:pPr>
      <w:ind w:left="1680" w:leftChars="800"/>
    </w:pPr>
  </w:style>
  <w:style w:type="paragraph" w:styleId="5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58">
    <w:name w:val="index 9"/>
    <w:basedOn w:val="1"/>
    <w:next w:val="1"/>
    <w:qFormat/>
    <w:uiPriority w:val="0"/>
    <w:pPr>
      <w:ind w:left="1600" w:leftChars="1600"/>
    </w:pPr>
  </w:style>
  <w:style w:type="paragraph" w:styleId="59">
    <w:name w:val="toc 4"/>
    <w:basedOn w:val="1"/>
    <w:next w:val="1"/>
    <w:qFormat/>
    <w:uiPriority w:val="0"/>
    <w:pPr>
      <w:ind w:left="1260" w:leftChars="600"/>
    </w:pPr>
  </w:style>
  <w:style w:type="paragraph" w:styleId="60">
    <w:name w:val="index 6"/>
    <w:basedOn w:val="1"/>
    <w:next w:val="1"/>
    <w:uiPriority w:val="0"/>
    <w:pPr>
      <w:ind w:left="1000" w:leftChars="1000"/>
    </w:pPr>
  </w:style>
  <w:style w:type="paragraph" w:styleId="61">
    <w:name w:val="List Continue"/>
    <w:basedOn w:val="1"/>
    <w:uiPriority w:val="0"/>
    <w:pPr>
      <w:spacing w:after="120"/>
      <w:ind w:left="360"/>
    </w:pPr>
  </w:style>
  <w:style w:type="paragraph" w:styleId="62">
    <w:name w:val="table of authorities"/>
    <w:basedOn w:val="1"/>
    <w:next w:val="1"/>
    <w:uiPriority w:val="0"/>
    <w:pPr>
      <w:ind w:left="420" w:leftChars="200"/>
    </w:pPr>
  </w:style>
  <w:style w:type="paragraph" w:styleId="63">
    <w:name w:val="index heading"/>
    <w:basedOn w:val="1"/>
    <w:next w:val="31"/>
    <w:uiPriority w:val="0"/>
    <w:rPr>
      <w:rFonts w:ascii="Arial" w:hAnsi="Arial" w:cs="Arial"/>
      <w:b/>
      <w:bCs/>
    </w:rPr>
  </w:style>
  <w:style w:type="paragraph" w:styleId="64">
    <w:name w:val="List Continue 4"/>
    <w:basedOn w:val="1"/>
    <w:uiPriority w:val="0"/>
    <w:pPr>
      <w:spacing w:after="120"/>
      <w:ind w:left="1440"/>
    </w:pPr>
  </w:style>
  <w:style w:type="paragraph" w:styleId="65">
    <w:name w:val="Body Text 2"/>
    <w:basedOn w:val="1"/>
    <w:qFormat/>
    <w:uiPriority w:val="0"/>
    <w:pPr>
      <w:spacing w:after="120" w:line="480" w:lineRule="auto"/>
    </w:pPr>
  </w:style>
  <w:style w:type="paragraph" w:styleId="66">
    <w:name w:val="List 3"/>
    <w:basedOn w:val="1"/>
    <w:uiPriority w:val="0"/>
    <w:pPr>
      <w:ind w:left="1080" w:hanging="360"/>
    </w:pPr>
  </w:style>
  <w:style w:type="paragraph" w:styleId="67">
    <w:name w:val="Note Heading"/>
    <w:basedOn w:val="1"/>
    <w:next w:val="1"/>
    <w:uiPriority w:val="0"/>
  </w:style>
  <w:style w:type="paragraph" w:styleId="68">
    <w:name w:val="envelope return"/>
    <w:basedOn w:val="1"/>
    <w:uiPriority w:val="0"/>
    <w:rPr>
      <w:rFonts w:ascii="Arial" w:hAnsi="Arial" w:cs="Arial"/>
      <w:sz w:val="20"/>
    </w:rPr>
  </w:style>
  <w:style w:type="paragraph" w:styleId="69">
    <w:name w:val="List Continue 5"/>
    <w:basedOn w:val="1"/>
    <w:uiPriority w:val="0"/>
    <w:pPr>
      <w:spacing w:after="120"/>
      <w:ind w:left="1800"/>
    </w:pPr>
  </w:style>
  <w:style w:type="paragraph" w:styleId="70">
    <w:name w:val="List Number 2"/>
    <w:basedOn w:val="1"/>
    <w:uiPriority w:val="0"/>
    <w:pPr>
      <w:numPr>
        <w:ilvl w:val="0"/>
        <w:numId w:val="1"/>
      </w:numPr>
    </w:pPr>
  </w:style>
  <w:style w:type="paragraph" w:styleId="71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2">
    <w:name w:val="HTML Address"/>
    <w:basedOn w:val="1"/>
    <w:uiPriority w:val="0"/>
    <w:rPr>
      <w:i/>
      <w:iCs/>
    </w:rPr>
  </w:style>
  <w:style w:type="paragraph" w:styleId="73">
    <w:name w:val="List Number 4"/>
    <w:basedOn w:val="1"/>
    <w:uiPriority w:val="0"/>
    <w:pPr>
      <w:numPr>
        <w:ilvl w:val="0"/>
        <w:numId w:val="2"/>
      </w:numPr>
    </w:pPr>
  </w:style>
  <w:style w:type="paragraph" w:styleId="74">
    <w:name w:val="List Number 3"/>
    <w:basedOn w:val="1"/>
    <w:uiPriority w:val="0"/>
    <w:pPr>
      <w:numPr>
        <w:ilvl w:val="0"/>
        <w:numId w:val="3"/>
      </w:numPr>
    </w:pPr>
  </w:style>
  <w:style w:type="paragraph" w:styleId="75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76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77">
    <w:name w:val="envelope address"/>
    <w:basedOn w:val="1"/>
    <w:uiPriority w:val="0"/>
    <w:pPr>
      <w:framePr w:w="7920" w:h="1980" w:hRule="exact" w:hSpace="141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78">
    <w:name w:val="Body Text Indent"/>
    <w:basedOn w:val="1"/>
    <w:uiPriority w:val="0"/>
    <w:pPr>
      <w:spacing w:after="120"/>
      <w:ind w:left="360"/>
    </w:pPr>
  </w:style>
  <w:style w:type="paragraph" w:styleId="79">
    <w:name w:val="List Number"/>
    <w:basedOn w:val="1"/>
    <w:uiPriority w:val="0"/>
    <w:pPr>
      <w:numPr>
        <w:ilvl w:val="0"/>
        <w:numId w:val="4"/>
      </w:numPr>
    </w:pPr>
  </w:style>
  <w:style w:type="paragraph" w:styleId="80">
    <w:name w:val="List 2"/>
    <w:basedOn w:val="1"/>
    <w:uiPriority w:val="0"/>
    <w:pPr>
      <w:ind w:left="720" w:hanging="360"/>
    </w:pPr>
  </w:style>
  <w:style w:type="paragraph" w:styleId="81">
    <w:name w:val="Signature"/>
    <w:basedOn w:val="1"/>
    <w:uiPriority w:val="0"/>
    <w:pPr>
      <w:ind w:left="4320"/>
    </w:pPr>
  </w:style>
  <w:style w:type="paragraph" w:styleId="82">
    <w:name w:val="List Bullet 3"/>
    <w:basedOn w:val="1"/>
    <w:uiPriority w:val="0"/>
    <w:pPr>
      <w:numPr>
        <w:ilvl w:val="0"/>
        <w:numId w:val="5"/>
      </w:numPr>
    </w:pPr>
  </w:style>
  <w:style w:type="paragraph" w:styleId="83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84">
    <w:name w:val="List Number 5"/>
    <w:basedOn w:val="1"/>
    <w:uiPriority w:val="0"/>
    <w:pPr>
      <w:numPr>
        <w:ilvl w:val="0"/>
        <w:numId w:val="6"/>
      </w:numPr>
    </w:pPr>
  </w:style>
  <w:style w:type="paragraph" w:styleId="85">
    <w:name w:val="E-mail Signature"/>
    <w:basedOn w:val="1"/>
    <w:uiPriority w:val="0"/>
  </w:style>
  <w:style w:type="paragraph" w:styleId="86">
    <w:name w:val="List Bullet 5"/>
    <w:basedOn w:val="1"/>
    <w:uiPriority w:val="0"/>
    <w:pPr>
      <w:numPr>
        <w:ilvl w:val="0"/>
        <w:numId w:val="7"/>
      </w:numPr>
    </w:pPr>
  </w:style>
  <w:style w:type="paragraph" w:styleId="87">
    <w:name w:val="Date"/>
    <w:basedOn w:val="1"/>
    <w:next w:val="1"/>
    <w:uiPriority w:val="0"/>
  </w:style>
  <w:style w:type="paragraph" w:styleId="88">
    <w:name w:val="List 5"/>
    <w:basedOn w:val="1"/>
    <w:uiPriority w:val="0"/>
    <w:pPr>
      <w:ind w:left="1800" w:hanging="360"/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List 4"/>
    <w:basedOn w:val="1"/>
    <w:uiPriority w:val="0"/>
    <w:pPr>
      <w:ind w:left="1440" w:hanging="360"/>
    </w:pPr>
  </w:style>
  <w:style w:type="paragraph" w:styleId="91">
    <w:name w:val="List Bullet"/>
    <w:basedOn w:val="1"/>
    <w:qFormat/>
    <w:uiPriority w:val="0"/>
    <w:pPr>
      <w:numPr>
        <w:ilvl w:val="0"/>
        <w:numId w:val="8"/>
      </w:numPr>
    </w:pPr>
  </w:style>
  <w:style w:type="paragraph" w:styleId="92">
    <w:name w:val="List Bullet 2"/>
    <w:basedOn w:val="1"/>
    <w:uiPriority w:val="0"/>
    <w:pPr>
      <w:numPr>
        <w:ilvl w:val="0"/>
        <w:numId w:val="9"/>
      </w:numPr>
    </w:pPr>
  </w:style>
  <w:style w:type="paragraph" w:styleId="93">
    <w:name w:val="List Bullet 4"/>
    <w:basedOn w:val="1"/>
    <w:uiPriority w:val="0"/>
    <w:pPr>
      <w:numPr>
        <w:ilvl w:val="0"/>
        <w:numId w:val="10"/>
      </w:numPr>
    </w:pPr>
  </w:style>
  <w:style w:type="paragraph" w:styleId="9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5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96">
    <w:name w:val="Salutation"/>
    <w:basedOn w:val="1"/>
    <w:next w:val="1"/>
    <w:uiPriority w:val="0"/>
  </w:style>
  <w:style w:type="paragraph" w:styleId="97">
    <w:name w:val="Body Text Indent 2"/>
    <w:basedOn w:val="1"/>
    <w:uiPriority w:val="0"/>
    <w:pPr>
      <w:spacing w:after="120" w:line="480" w:lineRule="auto"/>
      <w:ind w:left="360"/>
    </w:pPr>
  </w:style>
  <w:style w:type="paragraph" w:styleId="98">
    <w:name w:val="Normal Indent"/>
    <w:basedOn w:val="1"/>
    <w:uiPriority w:val="0"/>
    <w:pPr>
      <w:ind w:left="708"/>
    </w:pPr>
  </w:style>
  <w:style w:type="paragraph" w:styleId="99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100">
    <w:name w:val="Block Text"/>
    <w:basedOn w:val="1"/>
    <w:uiPriority w:val="0"/>
    <w:pPr>
      <w:spacing w:after="120"/>
      <w:ind w:left="1440" w:right="1440"/>
    </w:pPr>
  </w:style>
  <w:style w:type="paragraph" w:styleId="101">
    <w:name w:val="Body Text"/>
    <w:basedOn w:val="1"/>
    <w:uiPriority w:val="0"/>
    <w:pPr>
      <w:spacing w:after="120"/>
    </w:pPr>
  </w:style>
  <w:style w:type="paragraph" w:styleId="102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03">
    <w:name w:val="Body Text First Indent"/>
    <w:basedOn w:val="101"/>
    <w:qFormat/>
    <w:uiPriority w:val="0"/>
    <w:pPr>
      <w:ind w:firstLine="210"/>
    </w:pPr>
  </w:style>
  <w:style w:type="paragraph" w:styleId="104">
    <w:name w:val="Body Text First Indent 2"/>
    <w:basedOn w:val="78"/>
    <w:qFormat/>
    <w:uiPriority w:val="0"/>
    <w:pPr>
      <w:ind w:firstLine="210"/>
    </w:pPr>
  </w:style>
  <w:style w:type="paragraph" w:styleId="105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106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/>
    </w:rPr>
  </w:style>
  <w:style w:type="table" w:styleId="107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9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1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2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3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9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1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3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4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1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7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9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50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2026-05-30T06:21:00Z</dcterms:created>
  <dc:creator>Wicho D. BRAVO</dc:creator>
  <cp:lastModifiedBy>Wicho D. BRAVO</cp:lastModifiedBy>
  <dcterms:modified xsi:type="dcterms:W3CDTF">2026-05-30T06:36:18Z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1DB584513BCB4059B72DA8D47FFC2627_11</vt:lpwstr>
  </property>
  <property fmtid="{D5CDD505-2E9C-101B-9397-08002B2CF9AE}" pid="4" name="KSOTemplateDocerSaveRecord">
    <vt:lpwstr>eyJoZGlkIjoiZjExNWQzZmU1Y2EzZjNkM2M2NmY3NzhlMzdkMWE2ODUiLCJ1c2VySWQiOiIxNjUxMDIxNDc5OTU5NSJ9</vt:lpwstr>
  </property>
</Properties>
</file>